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F2B3" w14:textId="77777777" w:rsidR="003C5669" w:rsidRDefault="00F04AE0">
      <w:pPr>
        <w:pStyle w:val="Title"/>
      </w:pPr>
      <w:r>
        <w:t>SIBIRAJ B</w:t>
      </w:r>
    </w:p>
    <w:tbl>
      <w:tblPr>
        <w:tblStyle w:val="TableGrid"/>
        <w:tblpPr w:leftFromText="180" w:rightFromText="180" w:vertAnchor="text" w:horzAnchor="page" w:tblpX="298" w:tblpY="118"/>
        <w:tblOverlap w:val="never"/>
        <w:tblW w:w="0" w:type="auto"/>
        <w:tblLook w:val="04A0" w:firstRow="1" w:lastRow="0" w:firstColumn="1" w:lastColumn="0" w:noHBand="0" w:noVBand="1"/>
      </w:tblPr>
      <w:tblGrid>
        <w:gridCol w:w="5871"/>
        <w:gridCol w:w="5871"/>
      </w:tblGrid>
      <w:tr w:rsidR="003C5669" w14:paraId="1568F2B6" w14:textId="77777777"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1568F2B4" w14:textId="01E1EAD1" w:rsidR="003C5669" w:rsidRDefault="00F04AE0">
            <w:pPr>
              <w:pStyle w:val="ListParagraph"/>
              <w:numPr>
                <w:ilvl w:val="0"/>
                <w:numId w:val="1"/>
              </w:numPr>
              <w:tabs>
                <w:tab w:val="left" w:pos="729"/>
              </w:tabs>
              <w:spacing w:before="90"/>
              <w:ind w:left="729" w:hanging="230"/>
              <w:jc w:val="left"/>
              <w:rPr>
                <w:rFonts w:ascii="Wingdings" w:hAnsi="Wingdings"/>
              </w:rPr>
            </w:pPr>
            <w:r>
              <w:rPr>
                <w:rFonts w:asciiTheme="majorHAnsi" w:hAnsiTheme="majorHAnsi"/>
                <w:sz w:val="20"/>
              </w:rPr>
              <w:t>s</w:t>
            </w:r>
            <w:r>
              <w:rPr>
                <w:rFonts w:asciiTheme="majorHAnsi" w:hAnsiTheme="majorHAnsi"/>
                <w:sz w:val="20"/>
              </w:rPr>
              <w:t>ibiabi2817@gmail.com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1568F2B5" w14:textId="77777777" w:rsidR="003C5669" w:rsidRDefault="00F04AE0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58"/>
              <w:ind w:left="709" w:hanging="210"/>
              <w:rPr>
                <w:rFonts w:ascii="Wingdings" w:hAnsi="Wingdings"/>
              </w:rPr>
            </w:pPr>
            <w:r>
              <w:rPr>
                <w:rFonts w:ascii="Cambria" w:hAnsi="Cambria"/>
                <w:spacing w:val="-2"/>
                <w:sz w:val="20"/>
              </w:rPr>
              <w:t>L</w:t>
            </w:r>
            <w:r>
              <w:rPr>
                <w:rFonts w:ascii="Cambria" w:hAnsi="Cambria"/>
                <w:spacing w:val="-2"/>
                <w:sz w:val="20"/>
              </w:rPr>
              <w:t>inkedIn:</w:t>
            </w:r>
            <w:r>
              <w:rPr>
                <w:rFonts w:ascii="Cambria" w:hAnsi="Cambria"/>
                <w:spacing w:val="78"/>
                <w:sz w:val="20"/>
              </w:rPr>
              <w:t xml:space="preserve"> </w:t>
            </w:r>
            <w:hyperlink r:id="rId8" w:history="1">
              <w:r>
                <w:rPr>
                  <w:rStyle w:val="Hyperlink"/>
                </w:rPr>
                <w:t>https://www.linkedin.com/in/sibiraj17/</w:t>
              </w:r>
            </w:hyperlink>
          </w:p>
        </w:tc>
      </w:tr>
      <w:tr w:rsidR="003C5669" w14:paraId="1568F2B9" w14:textId="77777777"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1568F2B7" w14:textId="77777777" w:rsidR="003C5669" w:rsidRDefault="00F04AE0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58"/>
              <w:rPr>
                <w:rFonts w:ascii="Wingdings" w:hAnsi="Wingdings"/>
              </w:rPr>
            </w:pPr>
            <w:r>
              <w:rPr>
                <w:rFonts w:ascii="Times New Roman" w:hAnsi="Times New Roman"/>
                <w:spacing w:val="42"/>
                <w:w w:val="110"/>
              </w:rPr>
              <w:t xml:space="preserve"> </w:t>
            </w:r>
            <w:r>
              <w:rPr>
                <w:rFonts w:ascii="Cambria" w:hAnsi="Cambria"/>
                <w:w w:val="110"/>
              </w:rPr>
              <w:t>+91-</w:t>
            </w:r>
            <w:r>
              <w:rPr>
                <w:rFonts w:ascii="Cambria" w:hAnsi="Cambria"/>
                <w:w w:val="110"/>
              </w:rPr>
              <w:t>7904770768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</w:tcPr>
          <w:p w14:paraId="1568F2B8" w14:textId="77777777" w:rsidR="003C5669" w:rsidRDefault="00F04AE0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58"/>
              <w:ind w:left="709" w:hanging="210"/>
              <w:rPr>
                <w:rFonts w:ascii="Wingdings" w:hAnsi="Wingdings"/>
              </w:rPr>
            </w:pPr>
            <w:proofErr w:type="spellStart"/>
            <w:r>
              <w:rPr>
                <w:rFonts w:ascii="Cambria" w:hAnsi="Cambria" w:cs="Cambria"/>
              </w:rPr>
              <w:t>Portfolio:</w:t>
            </w:r>
            <w:hyperlink r:id="rId9" w:history="1">
              <w:r>
                <w:rPr>
                  <w:rStyle w:val="FollowedHyperlink"/>
                  <w:rFonts w:ascii="Cambria" w:hAnsi="Cambria"/>
                </w:rPr>
                <w:t>https</w:t>
              </w:r>
              <w:proofErr w:type="spellEnd"/>
              <w:r>
                <w:rPr>
                  <w:rStyle w:val="FollowedHyperlink"/>
                  <w:rFonts w:ascii="Cambria" w:hAnsi="Cambria"/>
                </w:rPr>
                <w:t>://</w:t>
              </w:r>
              <w:proofErr w:type="spellStart"/>
              <w:r>
                <w:rPr>
                  <w:rStyle w:val="FollowedHyperlink"/>
                  <w:rFonts w:ascii="Cambria" w:hAnsi="Cambria"/>
                </w:rPr>
                <w:t>sibiraj.netlify.app</w:t>
              </w:r>
              <w:proofErr w:type="spellEnd"/>
              <w:r>
                <w:rPr>
                  <w:rStyle w:val="FollowedHyperlink"/>
                  <w:rFonts w:ascii="Cambria" w:hAnsi="Cambria"/>
                </w:rPr>
                <w:t>/</w:t>
              </w:r>
            </w:hyperlink>
          </w:p>
        </w:tc>
      </w:tr>
    </w:tbl>
    <w:p w14:paraId="1568F2BA" w14:textId="77777777" w:rsidR="003C5669" w:rsidRDefault="003C5669">
      <w:pPr>
        <w:pStyle w:val="ListParagraph"/>
        <w:tabs>
          <w:tab w:val="left" w:pos="709"/>
        </w:tabs>
        <w:spacing w:before="58"/>
        <w:ind w:left="0" w:firstLine="0"/>
        <w:jc w:val="both"/>
        <w:rPr>
          <w:rFonts w:ascii="Wingdings" w:hAnsi="Wingdings"/>
        </w:rPr>
      </w:pPr>
    </w:p>
    <w:p w14:paraId="1568F2BB" w14:textId="77777777" w:rsidR="003C5669" w:rsidRDefault="00F04AE0">
      <w:pPr>
        <w:spacing w:before="7"/>
        <w:ind w:left="197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568F2DF" wp14:editId="1568F2E0">
                <wp:simplePos x="0" y="0"/>
                <wp:positionH relativeFrom="page">
                  <wp:posOffset>304800</wp:posOffset>
                </wp:positionH>
                <wp:positionV relativeFrom="paragraph">
                  <wp:posOffset>201295</wp:posOffset>
                </wp:positionV>
                <wp:extent cx="694817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CD882" id="Graphic 4" o:spid="_x0000_s1026" style="position:absolute;margin-left:24pt;margin-top:15.85pt;width:547.1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mallCaps/>
          <w:color w:val="885DB7"/>
          <w:spacing w:val="-2"/>
          <w:w w:val="130"/>
          <w:sz w:val="24"/>
        </w:rPr>
        <w:t>Objective</w:t>
      </w:r>
    </w:p>
    <w:p w14:paraId="1568F2BC" w14:textId="77777777" w:rsidR="003C5669" w:rsidRDefault="00F04AE0">
      <w:pPr>
        <w:spacing w:before="117"/>
        <w:ind w:left="197" w:firstLineChars="150" w:firstLine="360"/>
        <w:rPr>
          <w:rFonts w:ascii="Cambria" w:eastAsia="SimSun" w:hAnsi="Cambria" w:cs="Cambria"/>
          <w:sz w:val="24"/>
          <w:szCs w:val="24"/>
        </w:rPr>
      </w:pPr>
      <w:bookmarkStart w:id="0" w:name="A_highly_motivated_and_detail-oriented_C"/>
      <w:bookmarkEnd w:id="0"/>
      <w:r>
        <w:rPr>
          <w:rFonts w:ascii="Cambria" w:eastAsia="SimSun" w:hAnsi="Cambria" w:cs="Cambria"/>
          <w:sz w:val="24"/>
          <w:szCs w:val="24"/>
        </w:rPr>
        <w:t>Motivated and detail-oriented Software Developer with experience in building scalable, high-performance applications. Skilled in writing clean, efficient, and testable code while actively contributing to all phases of the software development life cycle. Passionate about designing reliable systems for mission-critical use cases and continuously exploring new technologies to drive architectural improvements and product innovation</w:t>
      </w:r>
      <w:r>
        <w:rPr>
          <w:rFonts w:ascii="Cambria" w:eastAsia="SimSun" w:hAnsi="Cambria" w:cs="Cambria"/>
          <w:sz w:val="24"/>
          <w:szCs w:val="24"/>
        </w:rPr>
        <w:t>.</w:t>
      </w:r>
    </w:p>
    <w:p w14:paraId="1568F2BD" w14:textId="77777777" w:rsidR="003C5669" w:rsidRDefault="00F04AE0">
      <w:pPr>
        <w:spacing w:before="117"/>
        <w:ind w:left="197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568F2E1" wp14:editId="1568F2E2">
                <wp:simplePos x="0" y="0"/>
                <wp:positionH relativeFrom="page">
                  <wp:posOffset>304800</wp:posOffset>
                </wp:positionH>
                <wp:positionV relativeFrom="paragraph">
                  <wp:posOffset>271145</wp:posOffset>
                </wp:positionV>
                <wp:extent cx="694817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90E2F" id="Graphic 5" o:spid="_x0000_s1026" style="position:absolute;margin-left:24pt;margin-top:21.35pt;width:547.1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mallCaps/>
          <w:color w:val="885DB7"/>
          <w:w w:val="120"/>
          <w:sz w:val="24"/>
        </w:rPr>
        <w:t>Skills</w:t>
      </w:r>
    </w:p>
    <w:p w14:paraId="1568F2BE" w14:textId="77777777" w:rsidR="003C5669" w:rsidRDefault="00F04AE0">
      <w:pPr>
        <w:tabs>
          <w:tab w:val="left" w:pos="3126"/>
        </w:tabs>
        <w:spacing w:before="48"/>
        <w:ind w:left="197"/>
        <w:rPr>
          <w:sz w:val="24"/>
        </w:rPr>
      </w:pPr>
      <w:r>
        <w:rPr>
          <w:rFonts w:ascii="Cambria"/>
          <w:b/>
          <w:w w:val="80"/>
          <w:sz w:val="24"/>
          <w:szCs w:val="24"/>
        </w:rPr>
        <w:t>P</w:t>
      </w:r>
      <w:r>
        <w:rPr>
          <w:rFonts w:ascii="Cambria"/>
          <w:b/>
          <w:w w:val="80"/>
          <w:sz w:val="24"/>
          <w:szCs w:val="24"/>
        </w:rPr>
        <w:t xml:space="preserve">rogramming languages         </w:t>
      </w:r>
      <w:proofErr w:type="gramStart"/>
      <w:r>
        <w:rPr>
          <w:rFonts w:ascii="Cambria"/>
          <w:b/>
          <w:w w:val="80"/>
          <w:sz w:val="24"/>
          <w:szCs w:val="24"/>
        </w:rPr>
        <w:t xml:space="preserve">  </w:t>
      </w:r>
      <w:r>
        <w:rPr>
          <w:rFonts w:ascii="Cambria"/>
          <w:b/>
          <w:spacing w:val="-2"/>
        </w:rPr>
        <w:t>:</w:t>
      </w:r>
      <w:proofErr w:type="gramEnd"/>
      <w:r>
        <w:rPr>
          <w:rFonts w:ascii="Cambria"/>
          <w:b/>
        </w:rPr>
        <w:tab/>
      </w:r>
      <w:proofErr w:type="spellStart"/>
      <w:proofErr w:type="gramStart"/>
      <w:r>
        <w:t>Java,HTML</w:t>
      </w:r>
      <w:proofErr w:type="gramEnd"/>
      <w:r>
        <w:t>,</w:t>
      </w:r>
      <w:proofErr w:type="gramStart"/>
      <w:r>
        <w:t>CSS,JavaScript</w:t>
      </w:r>
      <w:proofErr w:type="spellEnd"/>
      <w:proofErr w:type="gramEnd"/>
      <w:r>
        <w:t>.</w:t>
      </w:r>
    </w:p>
    <w:p w14:paraId="1568F2BF" w14:textId="77777777" w:rsidR="003C5669" w:rsidRDefault="00F04AE0">
      <w:pPr>
        <w:pStyle w:val="Heading2"/>
        <w:tabs>
          <w:tab w:val="left" w:pos="3126"/>
        </w:tabs>
        <w:spacing w:before="22" w:line="252" w:lineRule="auto"/>
        <w:ind w:left="3126" w:right="533"/>
      </w:pPr>
      <w:bookmarkStart w:id="1" w:name="Security_Tools:__Burp_Suite,_OWASP_ZAP,_"/>
      <w:bookmarkEnd w:id="1"/>
      <w:r>
        <w:rPr>
          <w:rFonts w:ascii="Cambria"/>
          <w:b/>
        </w:rPr>
        <w:t>S</w:t>
      </w:r>
      <w:r>
        <w:rPr>
          <w:rFonts w:ascii="Cambria"/>
          <w:b/>
        </w:rPr>
        <w:t xml:space="preserve">oftware Engineering       </w:t>
      </w:r>
      <w:proofErr w:type="gramStart"/>
      <w:r>
        <w:rPr>
          <w:rFonts w:ascii="Cambria"/>
          <w:b/>
        </w:rPr>
        <w:t xml:space="preserve">  </w:t>
      </w:r>
      <w:r>
        <w:rPr>
          <w:rFonts w:ascii="Cambria"/>
          <w:b/>
        </w:rPr>
        <w:t>:</w:t>
      </w:r>
      <w:proofErr w:type="gramEnd"/>
      <w:r>
        <w:rPr>
          <w:rFonts w:ascii="Cambria"/>
          <w:b/>
        </w:rPr>
        <w:tab/>
      </w:r>
      <w:r>
        <w:t xml:space="preserve">Object Oriented </w:t>
      </w:r>
      <w:proofErr w:type="spellStart"/>
      <w:proofErr w:type="gramStart"/>
      <w:r>
        <w:t>Programming,Multithreading</w:t>
      </w:r>
      <w:proofErr w:type="gramEnd"/>
      <w:r>
        <w:t>,Expection</w:t>
      </w:r>
      <w:proofErr w:type="spellEnd"/>
      <w:r>
        <w:t xml:space="preserve"> </w:t>
      </w:r>
      <w:proofErr w:type="spellStart"/>
      <w:proofErr w:type="gramStart"/>
      <w:r>
        <w:t>Handling,Clean</w:t>
      </w:r>
      <w:proofErr w:type="spellEnd"/>
      <w:proofErr w:type="gramEnd"/>
      <w:r>
        <w:t xml:space="preserve"> Coding Practices, Version </w:t>
      </w:r>
      <w:proofErr w:type="gramStart"/>
      <w:r>
        <w:t>Control(</w:t>
      </w:r>
      <w:proofErr w:type="gramEnd"/>
      <w:r>
        <w:t xml:space="preserve">Git &amp; </w:t>
      </w:r>
      <w:proofErr w:type="spellStart"/>
      <w:r>
        <w:t>Github</w:t>
      </w:r>
      <w:proofErr w:type="spellEnd"/>
      <w:r>
        <w:t>).</w:t>
      </w:r>
    </w:p>
    <w:p w14:paraId="1568F2C0" w14:textId="77777777" w:rsidR="003C5669" w:rsidRDefault="00F04AE0">
      <w:pPr>
        <w:tabs>
          <w:tab w:val="left" w:pos="3126"/>
        </w:tabs>
        <w:ind w:leftChars="89" w:left="3151" w:hangingChars="1350" w:hanging="2955"/>
      </w:pPr>
      <w:r>
        <w:rPr>
          <w:rFonts w:ascii="Cambria"/>
          <w:b/>
          <w:spacing w:val="-2"/>
        </w:rPr>
        <w:t xml:space="preserve">Problem Solving                    </w:t>
      </w:r>
      <w:proofErr w:type="gramStart"/>
      <w:r>
        <w:rPr>
          <w:rFonts w:ascii="Cambria"/>
          <w:b/>
          <w:spacing w:val="-2"/>
        </w:rPr>
        <w:t xml:space="preserve">  </w:t>
      </w:r>
      <w:r>
        <w:rPr>
          <w:rFonts w:ascii="Cambria"/>
          <w:b/>
          <w:spacing w:val="-2"/>
        </w:rPr>
        <w:t>:</w:t>
      </w:r>
      <w:proofErr w:type="gramEnd"/>
      <w:r>
        <w:rPr>
          <w:rFonts w:ascii="Cambria"/>
          <w:b/>
        </w:rPr>
        <w:tab/>
      </w:r>
      <w:r>
        <w:rPr>
          <w:spacing w:val="-8"/>
        </w:rPr>
        <w:t xml:space="preserve">Data Structures and </w:t>
      </w:r>
      <w:proofErr w:type="gramStart"/>
      <w:r>
        <w:rPr>
          <w:spacing w:val="-8"/>
        </w:rPr>
        <w:t>Algorithms(</w:t>
      </w:r>
      <w:proofErr w:type="gramEnd"/>
      <w:r>
        <w:rPr>
          <w:spacing w:val="-8"/>
        </w:rPr>
        <w:t>DSA</w:t>
      </w:r>
      <w:proofErr w:type="gramStart"/>
      <w:r>
        <w:rPr>
          <w:spacing w:val="-8"/>
        </w:rPr>
        <w:t>),Strong</w:t>
      </w:r>
      <w:proofErr w:type="gramEnd"/>
      <w:r>
        <w:rPr>
          <w:spacing w:val="-8"/>
        </w:rPr>
        <w:t xml:space="preserve"> Logical &amp; Analytical </w:t>
      </w:r>
      <w:proofErr w:type="spellStart"/>
      <w:proofErr w:type="gramStart"/>
      <w:r>
        <w:rPr>
          <w:spacing w:val="-8"/>
        </w:rPr>
        <w:t>Thinking,Competitive</w:t>
      </w:r>
      <w:proofErr w:type="spellEnd"/>
      <w:proofErr w:type="gramEnd"/>
      <w:r>
        <w:rPr>
          <w:spacing w:val="-8"/>
        </w:rPr>
        <w:t xml:space="preserve"> Programming.</w:t>
      </w:r>
    </w:p>
    <w:p w14:paraId="1568F2C1" w14:textId="77777777" w:rsidR="003C5669" w:rsidRDefault="00F04AE0">
      <w:pPr>
        <w:tabs>
          <w:tab w:val="left" w:pos="3126"/>
        </w:tabs>
        <w:spacing w:before="11"/>
        <w:ind w:left="197"/>
        <w:jc w:val="both"/>
      </w:pPr>
      <w:r>
        <w:rPr>
          <w:rFonts w:ascii="Cambria"/>
          <w:b/>
        </w:rPr>
        <w:t xml:space="preserve">Testing &amp; Debugging         </w:t>
      </w:r>
      <w:proofErr w:type="gramStart"/>
      <w:r>
        <w:rPr>
          <w:rFonts w:ascii="Cambria"/>
          <w:b/>
        </w:rPr>
        <w:t xml:space="preserve">  </w:t>
      </w:r>
      <w:r>
        <w:rPr>
          <w:rFonts w:ascii="Cambria"/>
          <w:b/>
          <w:spacing w:val="-2"/>
        </w:rPr>
        <w:t>:</w:t>
      </w:r>
      <w:proofErr w:type="gramEnd"/>
      <w:r>
        <w:rPr>
          <w:rFonts w:ascii="Cambria"/>
          <w:b/>
        </w:rPr>
        <w:tab/>
      </w:r>
      <w:r>
        <w:rPr>
          <w:rFonts w:ascii="Cambria"/>
          <w:bCs/>
        </w:rPr>
        <w:t xml:space="preserve">Writing </w:t>
      </w:r>
      <w:proofErr w:type="spellStart"/>
      <w:proofErr w:type="gramStart"/>
      <w:r>
        <w:rPr>
          <w:rFonts w:ascii="Cambria"/>
          <w:bCs/>
        </w:rPr>
        <w:t>testable,Maintainable</w:t>
      </w:r>
      <w:proofErr w:type="spellEnd"/>
      <w:proofErr w:type="gramEnd"/>
      <w:r>
        <w:rPr>
          <w:rFonts w:ascii="Cambria"/>
          <w:bCs/>
        </w:rPr>
        <w:t xml:space="preserve"> </w:t>
      </w:r>
      <w:proofErr w:type="spellStart"/>
      <w:proofErr w:type="gramStart"/>
      <w:r>
        <w:rPr>
          <w:rFonts w:ascii="Cambria"/>
          <w:bCs/>
        </w:rPr>
        <w:t>code,Manual</w:t>
      </w:r>
      <w:proofErr w:type="spellEnd"/>
      <w:proofErr w:type="gramEnd"/>
      <w:r>
        <w:rPr>
          <w:rFonts w:ascii="Cambria"/>
          <w:bCs/>
        </w:rPr>
        <w:t xml:space="preserve"> </w:t>
      </w:r>
      <w:proofErr w:type="spellStart"/>
      <w:proofErr w:type="gramStart"/>
      <w:r>
        <w:rPr>
          <w:rFonts w:ascii="Cambria"/>
          <w:bCs/>
        </w:rPr>
        <w:t>Testing,Debugging</w:t>
      </w:r>
      <w:proofErr w:type="gramEnd"/>
      <w:r>
        <w:rPr>
          <w:rFonts w:ascii="Cambria"/>
          <w:bCs/>
        </w:rPr>
        <w:t>&amp;performance</w:t>
      </w:r>
      <w:proofErr w:type="spellEnd"/>
      <w:r>
        <w:rPr>
          <w:rFonts w:ascii="Cambria"/>
          <w:bCs/>
        </w:rPr>
        <w:t xml:space="preserve"> Tuning.</w:t>
      </w:r>
    </w:p>
    <w:p w14:paraId="1568F2C2" w14:textId="77777777" w:rsidR="003C5669" w:rsidRDefault="00F04AE0">
      <w:pPr>
        <w:tabs>
          <w:tab w:val="left" w:pos="3126"/>
        </w:tabs>
        <w:spacing w:before="11"/>
        <w:ind w:left="197"/>
      </w:pPr>
      <w:r>
        <w:rPr>
          <w:rFonts w:ascii="Cambria"/>
          <w:b/>
        </w:rPr>
        <w:t xml:space="preserve">Tools and Technologies   </w:t>
      </w:r>
      <w:proofErr w:type="gramStart"/>
      <w:r>
        <w:rPr>
          <w:rFonts w:ascii="Cambria"/>
          <w:b/>
        </w:rPr>
        <w:t xml:space="preserve"> 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  <w:spacing w:val="-12"/>
        </w:rPr>
        <w:t>:</w:t>
      </w:r>
      <w:proofErr w:type="gramEnd"/>
      <w:r>
        <w:rPr>
          <w:rFonts w:ascii="Cambria"/>
          <w:b/>
        </w:rPr>
        <w:tab/>
      </w:r>
      <w:r>
        <w:t xml:space="preserve">VS </w:t>
      </w:r>
      <w:proofErr w:type="spellStart"/>
      <w:proofErr w:type="gramStart"/>
      <w:r>
        <w:t>Code,Eclipse</w:t>
      </w:r>
      <w:proofErr w:type="gramEnd"/>
      <w:r>
        <w:t>,Postman</w:t>
      </w:r>
      <w:proofErr w:type="spellEnd"/>
      <w:r>
        <w:t xml:space="preserve"> </w:t>
      </w:r>
      <w:proofErr w:type="spellStart"/>
      <w:proofErr w:type="gramStart"/>
      <w:r>
        <w:t>API,GitHub</w:t>
      </w:r>
      <w:proofErr w:type="spellEnd"/>
      <w:proofErr w:type="gramEnd"/>
      <w:r>
        <w:t xml:space="preserve"> </w:t>
      </w:r>
      <w:proofErr w:type="spellStart"/>
      <w:proofErr w:type="gramStart"/>
      <w:r>
        <w:t>Actions,MySQL</w:t>
      </w:r>
      <w:proofErr w:type="gramEnd"/>
      <w:r>
        <w:t>,Firebase</w:t>
      </w:r>
      <w:proofErr w:type="spellEnd"/>
      <w:r>
        <w:t>.</w:t>
      </w:r>
    </w:p>
    <w:p w14:paraId="1568F2C3" w14:textId="77777777" w:rsidR="003C5669" w:rsidRDefault="00F04AE0">
      <w:pPr>
        <w:pStyle w:val="Heading2"/>
        <w:tabs>
          <w:tab w:val="left" w:pos="3126"/>
        </w:tabs>
        <w:ind w:leftChars="89" w:left="3178" w:hangingChars="1350" w:hanging="2982"/>
      </w:pPr>
      <w:bookmarkStart w:id="2" w:name="Soft_Skills:_Critical_Thinking,_Problem-"/>
      <w:bookmarkEnd w:id="2"/>
      <w:r>
        <w:rPr>
          <w:rFonts w:ascii="Cambria"/>
          <w:b/>
        </w:rPr>
        <w:t>Soft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2"/>
        </w:rPr>
        <w:t>Skills</w:t>
      </w:r>
      <w:r>
        <w:rPr>
          <w:rFonts w:ascii="Cambria"/>
          <w:b/>
          <w:spacing w:val="-2"/>
        </w:rPr>
        <w:t xml:space="preserve">                                 </w:t>
      </w:r>
      <w:proofErr w:type="gramStart"/>
      <w:r>
        <w:rPr>
          <w:rFonts w:ascii="Cambria"/>
          <w:b/>
          <w:spacing w:val="-2"/>
        </w:rPr>
        <w:t xml:space="preserve">  </w:t>
      </w:r>
      <w:r>
        <w:rPr>
          <w:rFonts w:ascii="Cambria"/>
          <w:b/>
          <w:spacing w:val="-2"/>
        </w:rPr>
        <w:t>:</w:t>
      </w:r>
      <w:proofErr w:type="gramEnd"/>
      <w:r>
        <w:rPr>
          <w:rFonts w:ascii="Cambria"/>
          <w:b/>
        </w:rPr>
        <w:tab/>
      </w:r>
      <w:r>
        <w:rPr>
          <w:rFonts w:ascii="Cambria"/>
          <w:bCs/>
        </w:rPr>
        <w:t xml:space="preserve">Team </w:t>
      </w:r>
      <w:proofErr w:type="spellStart"/>
      <w:proofErr w:type="gramStart"/>
      <w:r>
        <w:rPr>
          <w:rFonts w:ascii="Cambria"/>
          <w:bCs/>
        </w:rPr>
        <w:t>Leadership,</w:t>
      </w:r>
      <w:r>
        <w:rPr>
          <w:spacing w:val="-4"/>
        </w:rPr>
        <w:t>Critical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4"/>
        </w:rPr>
        <w:t>Thinking, Problem-Solving,</w:t>
      </w:r>
      <w:r>
        <w:rPr>
          <w:spacing w:val="4"/>
        </w:rPr>
        <w:t xml:space="preserve"> </w:t>
      </w:r>
      <w:r>
        <w:rPr>
          <w:spacing w:val="-4"/>
        </w:rPr>
        <w:t>Team</w:t>
      </w:r>
      <w:r>
        <w:rPr>
          <w:spacing w:val="2"/>
        </w:rPr>
        <w:t xml:space="preserve"> </w:t>
      </w:r>
      <w:r>
        <w:rPr>
          <w:spacing w:val="-4"/>
        </w:rPr>
        <w:t>Collaboration,</w:t>
      </w:r>
      <w:r>
        <w:rPr>
          <w:spacing w:val="5"/>
        </w:rPr>
        <w:t xml:space="preserve"> </w:t>
      </w:r>
      <w:r>
        <w:rPr>
          <w:spacing w:val="-4"/>
        </w:rPr>
        <w:t>Project</w:t>
      </w:r>
      <w:r>
        <w:rPr>
          <w:spacing w:val="1"/>
        </w:rPr>
        <w:t xml:space="preserve"> </w:t>
      </w:r>
      <w:r>
        <w:rPr>
          <w:spacing w:val="-4"/>
        </w:rPr>
        <w:t>Ownership</w:t>
      </w:r>
      <w:r>
        <w:rPr>
          <w:spacing w:val="-4"/>
        </w:rPr>
        <w:t>.</w:t>
      </w:r>
    </w:p>
    <w:p w14:paraId="1568F2C4" w14:textId="77777777" w:rsidR="003C5669" w:rsidRDefault="00F04AE0">
      <w:pPr>
        <w:spacing w:before="97"/>
        <w:ind w:left="197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568F2E3" wp14:editId="1568F2E4">
                <wp:simplePos x="0" y="0"/>
                <wp:positionH relativeFrom="page">
                  <wp:posOffset>304800</wp:posOffset>
                </wp:positionH>
                <wp:positionV relativeFrom="paragraph">
                  <wp:posOffset>257175</wp:posOffset>
                </wp:positionV>
                <wp:extent cx="694817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0FE20" id="Graphic 6" o:spid="_x0000_s1026" style="position:absolute;margin-left:24pt;margin-top:20.25pt;width:547.1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="Cambria"/>
          <w:color w:val="885DB7"/>
          <w:spacing w:val="-2"/>
          <w:w w:val="120"/>
          <w:sz w:val="24"/>
        </w:rPr>
        <w:t>Ed</w:t>
      </w:r>
      <w:r>
        <w:rPr>
          <w:rFonts w:ascii="Cambria"/>
          <w:color w:val="885DB7"/>
          <w:spacing w:val="-2"/>
          <w:w w:val="120"/>
          <w:sz w:val="19"/>
        </w:rPr>
        <w:t>UCATION</w:t>
      </w:r>
      <w:proofErr w:type="spellEnd"/>
    </w:p>
    <w:p w14:paraId="1568F2C5" w14:textId="77777777" w:rsidR="003C5669" w:rsidRDefault="00F04AE0">
      <w:pPr>
        <w:tabs>
          <w:tab w:val="left" w:pos="9373"/>
        </w:tabs>
        <w:spacing w:before="72" w:line="252" w:lineRule="auto"/>
        <w:ind w:left="220" w:right="461"/>
        <w:rPr>
          <w:sz w:val="18"/>
        </w:rPr>
      </w:pPr>
      <w:r>
        <w:rPr>
          <w:rFonts w:ascii="Cambria"/>
          <w:b/>
          <w:sz w:val="20"/>
        </w:rPr>
        <w:t>Anna University (</w:t>
      </w:r>
      <w:proofErr w:type="spellStart"/>
      <w:r>
        <w:rPr>
          <w:rFonts w:ascii="Cambria"/>
          <w:b/>
          <w:sz w:val="20"/>
        </w:rPr>
        <w:t>Kongunadu</w:t>
      </w:r>
      <w:proofErr w:type="spellEnd"/>
      <w:r>
        <w:rPr>
          <w:rFonts w:ascii="Cambria"/>
          <w:b/>
          <w:sz w:val="20"/>
        </w:rPr>
        <w:t xml:space="preserve"> coll</w:t>
      </w:r>
      <w:r>
        <w:rPr>
          <w:rFonts w:ascii="Cambria"/>
          <w:b/>
          <w:sz w:val="20"/>
        </w:rPr>
        <w:t>e</w:t>
      </w:r>
      <w:r>
        <w:rPr>
          <w:rFonts w:ascii="Cambria"/>
          <w:b/>
          <w:sz w:val="20"/>
        </w:rPr>
        <w:t>ge of Engineering and Technology)</w:t>
      </w:r>
      <w:r>
        <w:rPr>
          <w:rFonts w:ascii="Cambria"/>
          <w:b/>
          <w:sz w:val="20"/>
        </w:rPr>
        <w:tab/>
      </w:r>
      <w:r>
        <w:rPr>
          <w:rFonts w:ascii="Cambria"/>
          <w:b/>
          <w:sz w:val="20"/>
        </w:rPr>
        <w:t xml:space="preserve">   </w:t>
      </w:r>
      <w:r>
        <w:rPr>
          <w:sz w:val="18"/>
        </w:rPr>
        <w:t>Nov</w:t>
      </w:r>
      <w:r>
        <w:rPr>
          <w:sz w:val="18"/>
        </w:rPr>
        <w:t>202</w:t>
      </w:r>
      <w:r>
        <w:rPr>
          <w:sz w:val="18"/>
        </w:rPr>
        <w:t>2</w:t>
      </w:r>
      <w:r>
        <w:rPr>
          <w:spacing w:val="-12"/>
          <w:sz w:val="18"/>
        </w:rPr>
        <w:t xml:space="preserve"> </w:t>
      </w:r>
      <w:r>
        <w:rPr>
          <w:sz w:val="18"/>
        </w:rPr>
        <w:t>-</w:t>
      </w:r>
      <w:r>
        <w:rPr>
          <w:spacing w:val="-16"/>
          <w:sz w:val="18"/>
        </w:rPr>
        <w:t xml:space="preserve"> </w:t>
      </w:r>
      <w:r>
        <w:rPr>
          <w:spacing w:val="-16"/>
          <w:sz w:val="18"/>
        </w:rPr>
        <w:t xml:space="preserve">Apr </w:t>
      </w:r>
      <w:r>
        <w:rPr>
          <w:sz w:val="18"/>
        </w:rPr>
        <w:t>202</w:t>
      </w:r>
      <w:r>
        <w:rPr>
          <w:sz w:val="18"/>
        </w:rPr>
        <w:t>6</w:t>
      </w:r>
      <w:r>
        <w:rPr>
          <w:sz w:val="18"/>
        </w:rPr>
        <w:t xml:space="preserve"> Bachelor of</w:t>
      </w:r>
      <w:r>
        <w:rPr>
          <w:sz w:val="18"/>
        </w:rPr>
        <w:t xml:space="preserve"> Engineering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in </w:t>
      </w:r>
      <w:r>
        <w:rPr>
          <w:sz w:val="18"/>
        </w:rPr>
        <w:t>Computer Science and Engineering -8.35 CGPA</w:t>
      </w:r>
    </w:p>
    <w:p w14:paraId="1568F2C6" w14:textId="77777777" w:rsidR="003C5669" w:rsidRDefault="00F04AE0">
      <w:pPr>
        <w:spacing w:before="62"/>
        <w:ind w:left="220"/>
        <w:rPr>
          <w:rFonts w:ascii="Cambria"/>
          <w:sz w:val="19"/>
        </w:rPr>
      </w:pPr>
      <w:proofErr w:type="spellStart"/>
      <w:r>
        <w:rPr>
          <w:rFonts w:ascii="Cambria"/>
          <w:color w:val="885DB7"/>
          <w:spacing w:val="-2"/>
          <w:w w:val="125"/>
          <w:sz w:val="24"/>
        </w:rPr>
        <w:t>Ex</w:t>
      </w:r>
      <w:r>
        <w:rPr>
          <w:rFonts w:ascii="Cambria"/>
          <w:color w:val="885DB7"/>
          <w:spacing w:val="-2"/>
          <w:w w:val="125"/>
          <w:sz w:val="19"/>
        </w:rPr>
        <w:t>PERIENCE</w:t>
      </w:r>
      <w:proofErr w:type="spellEnd"/>
    </w:p>
    <w:p w14:paraId="1568F2C7" w14:textId="77777777" w:rsidR="003C5669" w:rsidRDefault="00F04AE0">
      <w:pPr>
        <w:pStyle w:val="BodyText"/>
        <w:spacing w:before="11"/>
        <w:rPr>
          <w:rFonts w:ascii="Cambria"/>
          <w:sz w:val="6"/>
        </w:rPr>
      </w:pPr>
      <w:r>
        <w:rPr>
          <w:rFonts w:ascii="Cambria"/>
          <w:noProof/>
          <w:sz w:val="6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568F2E5" wp14:editId="1568F2E6">
                <wp:simplePos x="0" y="0"/>
                <wp:positionH relativeFrom="page">
                  <wp:posOffset>304800</wp:posOffset>
                </wp:positionH>
                <wp:positionV relativeFrom="paragraph">
                  <wp:posOffset>66675</wp:posOffset>
                </wp:positionV>
                <wp:extent cx="694817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4C56D" id="Graphic 7" o:spid="_x0000_s1026" style="position:absolute;margin-left:24pt;margin-top:5.25pt;width:547.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568F2C8" w14:textId="77777777" w:rsidR="003C5669" w:rsidRDefault="00F04AE0">
      <w:pPr>
        <w:tabs>
          <w:tab w:val="left" w:pos="9590"/>
        </w:tabs>
        <w:spacing w:before="74"/>
        <w:ind w:firstLineChars="150" w:firstLine="289"/>
        <w:rPr>
          <w:sz w:val="18"/>
        </w:rPr>
      </w:pPr>
      <w:r>
        <w:rPr>
          <w:rFonts w:ascii="Cambria"/>
          <w:b/>
          <w:spacing w:val="-8"/>
          <w:sz w:val="20"/>
        </w:rPr>
        <w:t xml:space="preserve">AI-ML </w:t>
      </w:r>
      <w:r>
        <w:rPr>
          <w:rFonts w:ascii="Cambria"/>
          <w:b/>
          <w:spacing w:val="-8"/>
          <w:sz w:val="20"/>
        </w:rPr>
        <w:t>Intern</w:t>
      </w:r>
      <w:r>
        <w:rPr>
          <w:rFonts w:ascii="Cambria"/>
          <w:b/>
          <w:spacing w:val="-14"/>
          <w:sz w:val="20"/>
        </w:rPr>
        <w:t xml:space="preserve"> </w:t>
      </w:r>
      <w:r>
        <w:rPr>
          <w:rFonts w:ascii="Cambria"/>
          <w:b/>
          <w:spacing w:val="-8"/>
          <w:sz w:val="20"/>
        </w:rPr>
        <w:t>|</w:t>
      </w:r>
      <w:r>
        <w:rPr>
          <w:rFonts w:ascii="Cambria"/>
          <w:b/>
          <w:spacing w:val="1"/>
          <w:sz w:val="20"/>
        </w:rPr>
        <w:t xml:space="preserve"> </w:t>
      </w:r>
      <w:proofErr w:type="spellStart"/>
      <w:r>
        <w:rPr>
          <w:rFonts w:ascii="Cambria"/>
          <w:b/>
          <w:spacing w:val="1"/>
          <w:sz w:val="20"/>
        </w:rPr>
        <w:t>Kodacy</w:t>
      </w:r>
      <w:proofErr w:type="spellEnd"/>
      <w:r>
        <w:rPr>
          <w:rFonts w:ascii="Cambria"/>
          <w:b/>
          <w:spacing w:val="1"/>
          <w:sz w:val="20"/>
        </w:rPr>
        <w:t xml:space="preserve"> Space</w:t>
      </w:r>
      <w:r>
        <w:rPr>
          <w:rFonts w:ascii="Cambria"/>
          <w:b/>
          <w:sz w:val="20"/>
        </w:rPr>
        <w:tab/>
      </w:r>
      <w:r>
        <w:rPr>
          <w:sz w:val="18"/>
        </w:rPr>
        <w:t xml:space="preserve">Feb </w:t>
      </w:r>
      <w:r>
        <w:rPr>
          <w:sz w:val="18"/>
        </w:rPr>
        <w:t>202</w:t>
      </w:r>
      <w:r>
        <w:rPr>
          <w:sz w:val="18"/>
        </w:rPr>
        <w:t>4</w:t>
      </w:r>
      <w:r>
        <w:rPr>
          <w:sz w:val="18"/>
        </w:rPr>
        <w:t>-</w:t>
      </w:r>
      <w:r>
        <w:rPr>
          <w:spacing w:val="-8"/>
          <w:sz w:val="18"/>
        </w:rPr>
        <w:t xml:space="preserve"> </w:t>
      </w:r>
      <w:r>
        <w:rPr>
          <w:spacing w:val="-8"/>
          <w:sz w:val="18"/>
        </w:rPr>
        <w:t>Mar 2024</w:t>
      </w:r>
    </w:p>
    <w:p w14:paraId="1568F2C9" w14:textId="77777777" w:rsidR="003C5669" w:rsidRDefault="00F04AE0">
      <w:pPr>
        <w:pStyle w:val="ListParagraph"/>
        <w:numPr>
          <w:ilvl w:val="0"/>
          <w:numId w:val="2"/>
        </w:numPr>
        <w:tabs>
          <w:tab w:val="left" w:pos="595"/>
        </w:tabs>
        <w:spacing w:before="77"/>
        <w:ind w:right="131"/>
        <w:jc w:val="both"/>
        <w:rPr>
          <w:rFonts w:ascii="Cambria" w:hAnsi="Cambria"/>
          <w:b/>
          <w:spacing w:val="-6"/>
          <w:sz w:val="20"/>
        </w:rPr>
      </w:pPr>
      <w:r>
        <w:rPr>
          <w:rFonts w:eastAsia="SimSun"/>
          <w:sz w:val="20"/>
          <w:szCs w:val="20"/>
        </w:rPr>
        <w:t>G</w:t>
      </w:r>
      <w:r>
        <w:rPr>
          <w:rFonts w:eastAsia="SimSun"/>
          <w:sz w:val="20"/>
          <w:szCs w:val="20"/>
        </w:rPr>
        <w:t>ain</w:t>
      </w:r>
      <w:r>
        <w:rPr>
          <w:rFonts w:eastAsia="SimSun"/>
          <w:sz w:val="20"/>
          <w:szCs w:val="20"/>
        </w:rPr>
        <w:t>ed</w:t>
      </w:r>
      <w:r>
        <w:rPr>
          <w:rFonts w:eastAsia="SimSun"/>
          <w:sz w:val="20"/>
          <w:szCs w:val="20"/>
        </w:rPr>
        <w:t xml:space="preserve"> hands-on experience in </w:t>
      </w:r>
      <w:r>
        <w:rPr>
          <w:rStyle w:val="Strong"/>
          <w:rFonts w:eastAsia="SimSun"/>
          <w:b w:val="0"/>
          <w:bCs w:val="0"/>
          <w:sz w:val="20"/>
          <w:szCs w:val="20"/>
        </w:rPr>
        <w:t>data preprocessing, machine learning models, neural networks, and model evaluation</w:t>
      </w:r>
      <w:r>
        <w:rPr>
          <w:rFonts w:eastAsia="SimSun"/>
          <w:sz w:val="20"/>
          <w:szCs w:val="20"/>
        </w:rPr>
        <w:t xml:space="preserve">. Worked on </w:t>
      </w:r>
      <w:r>
        <w:rPr>
          <w:rStyle w:val="Strong"/>
          <w:rFonts w:eastAsia="SimSun"/>
          <w:b w:val="0"/>
          <w:bCs w:val="0"/>
          <w:sz w:val="20"/>
          <w:szCs w:val="20"/>
        </w:rPr>
        <w:t>real-world datasets</w:t>
      </w:r>
      <w:r>
        <w:rPr>
          <w:rFonts w:eastAsia="SimSun"/>
          <w:sz w:val="20"/>
          <w:szCs w:val="20"/>
        </w:rPr>
        <w:t xml:space="preserve">, improving </w:t>
      </w:r>
      <w:r>
        <w:rPr>
          <w:rStyle w:val="Strong"/>
          <w:rFonts w:eastAsia="SimSun"/>
          <w:b w:val="0"/>
          <w:bCs w:val="0"/>
          <w:sz w:val="20"/>
          <w:szCs w:val="20"/>
        </w:rPr>
        <w:t>predictive accuracy and analytical skills</w:t>
      </w:r>
      <w:r>
        <w:rPr>
          <w:rFonts w:eastAsia="SimSun"/>
          <w:sz w:val="20"/>
          <w:szCs w:val="20"/>
        </w:rPr>
        <w:t xml:space="preserve">. Enhanced expertise in </w:t>
      </w:r>
      <w:r>
        <w:rPr>
          <w:rStyle w:val="Strong"/>
          <w:rFonts w:eastAsia="SimSun"/>
          <w:b w:val="0"/>
          <w:bCs w:val="0"/>
          <w:sz w:val="20"/>
          <w:szCs w:val="20"/>
        </w:rPr>
        <w:t>Python, AI-driven solutions, and deployment techniques</w:t>
      </w:r>
      <w:r>
        <w:rPr>
          <w:rStyle w:val="Strong"/>
          <w:rFonts w:eastAsia="SimSun"/>
          <w:b w:val="0"/>
          <w:bCs w:val="0"/>
          <w:sz w:val="20"/>
          <w:szCs w:val="20"/>
        </w:rPr>
        <w:t>.</w:t>
      </w:r>
    </w:p>
    <w:p w14:paraId="1568F2CA" w14:textId="77777777" w:rsidR="003C5669" w:rsidRDefault="00F04AE0">
      <w:pPr>
        <w:tabs>
          <w:tab w:val="left" w:pos="9590"/>
        </w:tabs>
        <w:spacing w:before="70"/>
        <w:ind w:firstLineChars="100" w:firstLine="189"/>
        <w:rPr>
          <w:sz w:val="18"/>
        </w:rPr>
      </w:pPr>
      <w:proofErr w:type="gramStart"/>
      <w:r>
        <w:rPr>
          <w:rFonts w:ascii="Cambria" w:hAnsi="Cambria"/>
          <w:b/>
          <w:spacing w:val="-12"/>
          <w:sz w:val="20"/>
        </w:rPr>
        <w:t xml:space="preserve">SDE </w:t>
      </w:r>
      <w:r>
        <w:rPr>
          <w:rFonts w:ascii="Cambria" w:hAnsi="Cambria"/>
          <w:b/>
          <w:spacing w:val="-12"/>
          <w:sz w:val="20"/>
        </w:rPr>
        <w:t xml:space="preserve"> </w:t>
      </w:r>
      <w:r>
        <w:rPr>
          <w:rFonts w:ascii="Cambria" w:hAnsi="Cambria"/>
          <w:b/>
          <w:spacing w:val="-6"/>
          <w:sz w:val="20"/>
        </w:rPr>
        <w:t>Intern</w:t>
      </w:r>
      <w:proofErr w:type="gramEnd"/>
      <w:r>
        <w:rPr>
          <w:rFonts w:ascii="Cambria" w:hAnsi="Cambria"/>
          <w:b/>
          <w:spacing w:val="-6"/>
          <w:sz w:val="20"/>
        </w:rPr>
        <w:t>|</w:t>
      </w:r>
      <w:r>
        <w:rPr>
          <w:rFonts w:ascii="Cambria" w:hAnsi="Cambria"/>
          <w:b/>
          <w:spacing w:val="-9"/>
          <w:sz w:val="20"/>
        </w:rPr>
        <w:t xml:space="preserve"> </w:t>
      </w:r>
      <w:r>
        <w:rPr>
          <w:rFonts w:ascii="Cambria" w:hAnsi="Cambria"/>
          <w:b/>
          <w:spacing w:val="-6"/>
          <w:sz w:val="20"/>
        </w:rPr>
        <w:t>The</w:t>
      </w:r>
      <w:r>
        <w:rPr>
          <w:rFonts w:ascii="Cambria" w:hAnsi="Cambria"/>
          <w:b/>
          <w:spacing w:val="-13"/>
          <w:sz w:val="20"/>
        </w:rPr>
        <w:t xml:space="preserve"> </w:t>
      </w:r>
      <w:proofErr w:type="spellStart"/>
      <w:r>
        <w:rPr>
          <w:rFonts w:ascii="Cambria" w:hAnsi="Cambria"/>
          <w:b/>
          <w:spacing w:val="-13"/>
          <w:sz w:val="20"/>
        </w:rPr>
        <w:t>Ceeras</w:t>
      </w:r>
      <w:proofErr w:type="spellEnd"/>
      <w:r>
        <w:rPr>
          <w:rFonts w:ascii="Cambria" w:hAnsi="Cambria"/>
          <w:b/>
          <w:spacing w:val="-13"/>
          <w:sz w:val="20"/>
        </w:rPr>
        <w:t xml:space="preserve"> - Recon</w:t>
      </w:r>
      <w:r>
        <w:rPr>
          <w:rFonts w:ascii="Cambria" w:hAnsi="Cambria"/>
          <w:b/>
          <w:sz w:val="20"/>
        </w:rPr>
        <w:tab/>
      </w:r>
      <w:r>
        <w:rPr>
          <w:sz w:val="18"/>
        </w:rPr>
        <w:t xml:space="preserve">Feb </w:t>
      </w:r>
      <w:r>
        <w:rPr>
          <w:sz w:val="18"/>
        </w:rPr>
        <w:t>20</w:t>
      </w:r>
      <w:r>
        <w:rPr>
          <w:sz w:val="18"/>
        </w:rPr>
        <w:t>25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z w:val="18"/>
        </w:rPr>
        <w:t xml:space="preserve"> May 2025</w:t>
      </w:r>
    </w:p>
    <w:p w14:paraId="1568F2CB" w14:textId="77777777" w:rsidR="003C5669" w:rsidRDefault="00F04AE0">
      <w:pPr>
        <w:pStyle w:val="ListParagraph"/>
        <w:numPr>
          <w:ilvl w:val="0"/>
          <w:numId w:val="2"/>
        </w:numPr>
        <w:tabs>
          <w:tab w:val="left" w:pos="595"/>
        </w:tabs>
        <w:spacing w:before="76"/>
        <w:ind w:right="11"/>
        <w:jc w:val="both"/>
        <w:rPr>
          <w:rFonts w:ascii="Cambria" w:hAnsi="Cambria" w:cs="Cambria"/>
          <w:sz w:val="20"/>
        </w:rPr>
      </w:pPr>
      <w:r>
        <w:rPr>
          <w:rFonts w:eastAsia="SimSun"/>
          <w:sz w:val="20"/>
          <w:szCs w:val="20"/>
        </w:rPr>
        <w:t>Developed and implemented user-centric features using Java and frontend technologies</w:t>
      </w:r>
      <w:r>
        <w:rPr>
          <w:rFonts w:eastAsia="SimSun"/>
          <w:sz w:val="20"/>
          <w:szCs w:val="20"/>
        </w:rPr>
        <w:t xml:space="preserve"> </w:t>
      </w:r>
      <w:r>
        <w:rPr>
          <w:rFonts w:eastAsia="SimSun"/>
          <w:sz w:val="20"/>
          <w:szCs w:val="20"/>
        </w:rPr>
        <w:t xml:space="preserve">to enhance product </w:t>
      </w:r>
      <w:proofErr w:type="spellStart"/>
      <w:proofErr w:type="gramStart"/>
      <w:r>
        <w:rPr>
          <w:rFonts w:eastAsia="SimSun"/>
          <w:sz w:val="20"/>
          <w:szCs w:val="20"/>
        </w:rPr>
        <w:t>usability.</w:t>
      </w:r>
      <w:r>
        <w:rPr>
          <w:rFonts w:eastAsia="SimSun"/>
          <w:sz w:val="20"/>
          <w:szCs w:val="20"/>
        </w:rPr>
        <w:t>w</w:t>
      </w:r>
      <w:r>
        <w:rPr>
          <w:rFonts w:eastAsia="SimSun"/>
          <w:sz w:val="20"/>
          <w:szCs w:val="20"/>
        </w:rPr>
        <w:t>orked</w:t>
      </w:r>
      <w:proofErr w:type="spellEnd"/>
      <w:proofErr w:type="gramEnd"/>
      <w:r>
        <w:rPr>
          <w:rFonts w:eastAsia="SimSun"/>
          <w:sz w:val="20"/>
          <w:szCs w:val="20"/>
        </w:rPr>
        <w:t xml:space="preserve"> in an agile team to write clean, testable code and contributed to improving system performance and reliability</w:t>
      </w:r>
      <w:r>
        <w:rPr>
          <w:rFonts w:ascii="Cambria" w:eastAsia="SimSun" w:hAnsi="Cambria" w:cs="Cambria"/>
          <w:sz w:val="24"/>
          <w:szCs w:val="24"/>
        </w:rPr>
        <w:t>.</w:t>
      </w:r>
    </w:p>
    <w:p w14:paraId="1568F2CC" w14:textId="77777777" w:rsidR="003C5669" w:rsidRDefault="00F04AE0">
      <w:pPr>
        <w:spacing w:before="70"/>
        <w:ind w:left="197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568F2E7" wp14:editId="1568F2E8">
                <wp:simplePos x="0" y="0"/>
                <wp:positionH relativeFrom="page">
                  <wp:posOffset>304800</wp:posOffset>
                </wp:positionH>
                <wp:positionV relativeFrom="paragraph">
                  <wp:posOffset>238760</wp:posOffset>
                </wp:positionV>
                <wp:extent cx="694817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16E48" id="Graphic 8" o:spid="_x0000_s1026" style="position:absolute;margin-left:24pt;margin-top:18.8pt;width:547.1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mallCaps/>
          <w:color w:val="885DB7"/>
          <w:spacing w:val="-2"/>
          <w:w w:val="125"/>
          <w:sz w:val="24"/>
        </w:rPr>
        <w:t>Certifications</w:t>
      </w:r>
    </w:p>
    <w:p w14:paraId="1568F2CD" w14:textId="77777777" w:rsidR="003C5669" w:rsidRDefault="00F04AE0">
      <w:pPr>
        <w:pStyle w:val="ListParagraph"/>
        <w:numPr>
          <w:ilvl w:val="0"/>
          <w:numId w:val="3"/>
        </w:numPr>
        <w:tabs>
          <w:tab w:val="left" w:pos="546"/>
        </w:tabs>
        <w:spacing w:before="9"/>
        <w:ind w:left="546" w:hanging="162"/>
        <w:rPr>
          <w:sz w:val="20"/>
        </w:rPr>
      </w:pPr>
      <w:r>
        <w:rPr>
          <w:b/>
          <w:spacing w:val="-9"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Certi</w:t>
      </w:r>
      <w:r>
        <w:rPr>
          <w:b/>
          <w:spacing w:val="-6"/>
          <w:sz w:val="20"/>
        </w:rPr>
        <w:t>fied</w:t>
      </w:r>
      <w:r>
        <w:rPr>
          <w:b/>
          <w:spacing w:val="-6"/>
          <w:sz w:val="20"/>
        </w:rPr>
        <w:t xml:space="preserve"> </w:t>
      </w:r>
      <w:r>
        <w:rPr>
          <w:spacing w:val="-6"/>
        </w:rPr>
        <w:t>–</w:t>
      </w:r>
      <w:r>
        <w:rPr>
          <w:spacing w:val="-25"/>
        </w:rPr>
        <w:t xml:space="preserve"> </w:t>
      </w:r>
      <w:r>
        <w:rPr>
          <w:spacing w:val="-2"/>
          <w:sz w:val="20"/>
        </w:rPr>
        <w:t>AWS Cloud Practitioner</w:t>
      </w:r>
    </w:p>
    <w:p w14:paraId="1568F2CE" w14:textId="77777777" w:rsidR="003C5669" w:rsidRDefault="00F04AE0">
      <w:pPr>
        <w:pStyle w:val="ListParagraph"/>
        <w:numPr>
          <w:ilvl w:val="0"/>
          <w:numId w:val="3"/>
        </w:numPr>
        <w:tabs>
          <w:tab w:val="left" w:pos="546"/>
        </w:tabs>
        <w:spacing w:before="9"/>
        <w:ind w:left="546" w:hanging="162"/>
        <w:rPr>
          <w:sz w:val="20"/>
        </w:rPr>
      </w:pPr>
      <w:proofErr w:type="spellStart"/>
      <w:r>
        <w:rPr>
          <w:b/>
          <w:spacing w:val="-2"/>
          <w:sz w:val="20"/>
        </w:rPr>
        <w:t>DigiLabs</w:t>
      </w:r>
      <w:proofErr w:type="spellEnd"/>
      <w:r>
        <w:rPr>
          <w:b/>
          <w:spacing w:val="-2"/>
          <w:sz w:val="20"/>
        </w:rPr>
        <w:t xml:space="preserve">           </w:t>
      </w:r>
      <w:proofErr w:type="gramStart"/>
      <w:r>
        <w:rPr>
          <w:b/>
          <w:spacing w:val="-2"/>
          <w:sz w:val="20"/>
        </w:rPr>
        <w:t>-</w:t>
      </w:r>
      <w:r>
        <w:rPr>
          <w:spacing w:val="-3"/>
          <w:sz w:val="20"/>
        </w:rPr>
        <w:t xml:space="preserve">  HTML</w:t>
      </w:r>
      <w:proofErr w:type="gramEnd"/>
      <w:r>
        <w:rPr>
          <w:spacing w:val="-3"/>
          <w:sz w:val="20"/>
        </w:rPr>
        <w:t>,CSS,</w:t>
      </w:r>
    </w:p>
    <w:p w14:paraId="1568F2CF" w14:textId="77777777" w:rsidR="003C5669" w:rsidRDefault="00F04AE0">
      <w:pPr>
        <w:pStyle w:val="ListParagraph"/>
        <w:numPr>
          <w:ilvl w:val="0"/>
          <w:numId w:val="3"/>
        </w:numPr>
        <w:tabs>
          <w:tab w:val="left" w:pos="546"/>
        </w:tabs>
        <w:spacing w:before="4"/>
        <w:ind w:left="546" w:hanging="162"/>
        <w:rPr>
          <w:sz w:val="20"/>
        </w:rPr>
      </w:pPr>
      <w:proofErr w:type="spellStart"/>
      <w:r>
        <w:rPr>
          <w:b/>
          <w:spacing w:val="-7"/>
          <w:sz w:val="20"/>
        </w:rPr>
        <w:t>TryHackMe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pacing w:val="-6"/>
          <w:sz w:val="20"/>
        </w:rPr>
        <w:t>-</w:t>
      </w:r>
      <w:r>
        <w:rPr>
          <w:b/>
          <w:spacing w:val="24"/>
          <w:sz w:val="20"/>
        </w:rPr>
        <w:t xml:space="preserve"> </w:t>
      </w:r>
      <w:r>
        <w:rPr>
          <w:spacing w:val="-6"/>
          <w:sz w:val="20"/>
        </w:rPr>
        <w:t>Completed courses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certified on</w:t>
      </w:r>
      <w:r>
        <w:rPr>
          <w:spacing w:val="-4"/>
          <w:sz w:val="20"/>
        </w:rPr>
        <w:t xml:space="preserve"> </w:t>
      </w:r>
      <w:r>
        <w:rPr>
          <w:rStyle w:val="Strong"/>
          <w:rFonts w:eastAsia="SimSun"/>
          <w:b w:val="0"/>
          <w:bCs w:val="0"/>
          <w:sz w:val="20"/>
          <w:szCs w:val="20"/>
        </w:rPr>
        <w:t>Security Operations Center</w:t>
      </w:r>
    </w:p>
    <w:p w14:paraId="1568F2D0" w14:textId="77777777" w:rsidR="003C5669" w:rsidRDefault="00F04AE0">
      <w:pPr>
        <w:pStyle w:val="ListParagraph"/>
        <w:numPr>
          <w:ilvl w:val="0"/>
          <w:numId w:val="3"/>
        </w:numPr>
        <w:tabs>
          <w:tab w:val="left" w:pos="546"/>
        </w:tabs>
        <w:spacing w:before="4"/>
        <w:ind w:left="546" w:hanging="162"/>
        <w:rPr>
          <w:sz w:val="20"/>
        </w:rPr>
      </w:pPr>
      <w:proofErr w:type="spellStart"/>
      <w:r>
        <w:rPr>
          <w:b/>
          <w:spacing w:val="-8"/>
          <w:sz w:val="20"/>
        </w:rPr>
        <w:t>PortSwigger</w:t>
      </w:r>
      <w:proofErr w:type="spellEnd"/>
      <w:r>
        <w:rPr>
          <w:b/>
          <w:spacing w:val="7"/>
          <w:sz w:val="20"/>
        </w:rPr>
        <w:t xml:space="preserve"> </w:t>
      </w:r>
      <w:r>
        <w:rPr>
          <w:b/>
          <w:spacing w:val="-8"/>
          <w:sz w:val="20"/>
        </w:rPr>
        <w:t>Academy</w:t>
      </w:r>
      <w:r>
        <w:rPr>
          <w:b/>
          <w:spacing w:val="5"/>
          <w:sz w:val="20"/>
        </w:rPr>
        <w:t xml:space="preserve"> </w:t>
      </w:r>
      <w:r>
        <w:rPr>
          <w:spacing w:val="-8"/>
          <w:sz w:val="20"/>
        </w:rPr>
        <w:t>-</w:t>
      </w:r>
      <w:r>
        <w:rPr>
          <w:spacing w:val="13"/>
          <w:sz w:val="20"/>
        </w:rPr>
        <w:t xml:space="preserve"> </w:t>
      </w:r>
      <w:r>
        <w:rPr>
          <w:spacing w:val="-8"/>
          <w:sz w:val="20"/>
        </w:rPr>
        <w:t>Completed</w:t>
      </w:r>
      <w:r>
        <w:rPr>
          <w:spacing w:val="6"/>
          <w:sz w:val="20"/>
        </w:rPr>
        <w:t xml:space="preserve"> </w:t>
      </w:r>
      <w:r>
        <w:rPr>
          <w:spacing w:val="-8"/>
          <w:sz w:val="20"/>
        </w:rPr>
        <w:t>several</w:t>
      </w:r>
      <w:r>
        <w:rPr>
          <w:spacing w:val="10"/>
          <w:sz w:val="20"/>
        </w:rPr>
        <w:t xml:space="preserve"> </w:t>
      </w:r>
      <w:r>
        <w:rPr>
          <w:spacing w:val="-8"/>
          <w:sz w:val="20"/>
        </w:rPr>
        <w:t>security</w:t>
      </w:r>
      <w:r>
        <w:rPr>
          <w:spacing w:val="7"/>
          <w:sz w:val="20"/>
        </w:rPr>
        <w:t xml:space="preserve"> </w:t>
      </w:r>
      <w:r>
        <w:rPr>
          <w:spacing w:val="-8"/>
          <w:sz w:val="20"/>
        </w:rPr>
        <w:t>modules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pacing w:val="-8"/>
          <w:sz w:val="20"/>
        </w:rPr>
        <w:t>web</w:t>
      </w:r>
      <w:r>
        <w:rPr>
          <w:spacing w:val="8"/>
          <w:sz w:val="20"/>
        </w:rPr>
        <w:t xml:space="preserve"> </w:t>
      </w:r>
      <w:r>
        <w:rPr>
          <w:spacing w:val="-8"/>
          <w:sz w:val="20"/>
        </w:rPr>
        <w:t>application</w:t>
      </w:r>
      <w:r>
        <w:rPr>
          <w:spacing w:val="7"/>
          <w:sz w:val="20"/>
        </w:rPr>
        <w:t xml:space="preserve"> </w:t>
      </w:r>
      <w:r>
        <w:rPr>
          <w:spacing w:val="-8"/>
          <w:sz w:val="20"/>
        </w:rPr>
        <w:t>security</w:t>
      </w:r>
      <w:r>
        <w:rPr>
          <w:spacing w:val="6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8"/>
          <w:sz w:val="20"/>
        </w:rPr>
        <w:t>penetration</w:t>
      </w:r>
      <w:r>
        <w:rPr>
          <w:spacing w:val="7"/>
          <w:sz w:val="20"/>
        </w:rPr>
        <w:t xml:space="preserve"> </w:t>
      </w:r>
      <w:r>
        <w:rPr>
          <w:spacing w:val="-8"/>
          <w:sz w:val="20"/>
        </w:rPr>
        <w:t>testing</w:t>
      </w:r>
    </w:p>
    <w:p w14:paraId="1568F2D1" w14:textId="77777777" w:rsidR="003C5669" w:rsidRDefault="00F04AE0">
      <w:pPr>
        <w:spacing w:before="131"/>
        <w:ind w:left="197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68F2E9" wp14:editId="1568F2EA">
                <wp:simplePos x="0" y="0"/>
                <wp:positionH relativeFrom="page">
                  <wp:posOffset>304800</wp:posOffset>
                </wp:positionH>
                <wp:positionV relativeFrom="paragraph">
                  <wp:posOffset>276860</wp:posOffset>
                </wp:positionV>
                <wp:extent cx="694817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E1477" id="Graphic 9" o:spid="_x0000_s1026" style="position:absolute;margin-left:24pt;margin-top:21.8pt;width:547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mallCaps/>
          <w:color w:val="885DB7"/>
          <w:spacing w:val="-2"/>
          <w:w w:val="130"/>
          <w:sz w:val="24"/>
        </w:rPr>
        <w:t>Projects</w:t>
      </w:r>
    </w:p>
    <w:p w14:paraId="1568F2D2" w14:textId="77777777" w:rsidR="003C5669" w:rsidRDefault="00F04AE0">
      <w:pPr>
        <w:pStyle w:val="Heading3"/>
        <w:numPr>
          <w:ilvl w:val="0"/>
          <w:numId w:val="4"/>
        </w:numPr>
        <w:tabs>
          <w:tab w:val="left" w:pos="397"/>
        </w:tabs>
        <w:spacing w:before="126"/>
        <w:ind w:left="397" w:hanging="200"/>
      </w:pPr>
      <w:bookmarkStart w:id="3" w:name="1._Web_Application_Security_Testing_on_L"/>
      <w:bookmarkStart w:id="4" w:name="2._Responsible_Disclosure_&amp;_Vulnerabilit"/>
      <w:bookmarkEnd w:id="3"/>
      <w:bookmarkEnd w:id="4"/>
      <w:proofErr w:type="spellStart"/>
      <w:r>
        <w:rPr>
          <w:spacing w:val="-2"/>
        </w:rPr>
        <w:t>ForensicX</w:t>
      </w:r>
      <w:proofErr w:type="spellEnd"/>
      <w:r>
        <w:rPr>
          <w:spacing w:val="-2"/>
        </w:rPr>
        <w:t>:</w:t>
      </w:r>
      <w:bookmarkStart w:id="5" w:name="3._Reconnaissance_&amp;_Information_Gatherin"/>
      <w:bookmarkEnd w:id="5"/>
    </w:p>
    <w:p w14:paraId="1568F2D3" w14:textId="77777777" w:rsidR="003C5669" w:rsidRDefault="00F04AE0">
      <w:pPr>
        <w:pStyle w:val="Heading3"/>
        <w:tabs>
          <w:tab w:val="left" w:pos="397"/>
        </w:tabs>
        <w:spacing w:before="126"/>
        <w:ind w:left="0" w:firstLineChars="250" w:firstLine="500"/>
      </w:pPr>
      <w:proofErr w:type="gramStart"/>
      <w:r>
        <w:rPr>
          <w:rFonts w:ascii="Georgia" w:eastAsia="SimSun" w:hAnsi="Georgia" w:cs="Georgia"/>
          <w:b w:val="0"/>
          <w:bCs w:val="0"/>
        </w:rPr>
        <w:t>A</w:t>
      </w:r>
      <w:r>
        <w:rPr>
          <w:rFonts w:ascii="Georgia" w:eastAsia="SimSun" w:hAnsi="Georgia" w:cs="Georgia"/>
          <w:b w:val="0"/>
          <w:bCs w:val="0"/>
        </w:rPr>
        <w:t xml:space="preserve">  tool</w:t>
      </w:r>
      <w:proofErr w:type="gramEnd"/>
      <w:r>
        <w:rPr>
          <w:rFonts w:ascii="Georgia" w:eastAsia="SimSun" w:hAnsi="Georgia" w:cs="Georgia"/>
          <w:b w:val="0"/>
          <w:bCs w:val="0"/>
        </w:rPr>
        <w:t xml:space="preserve"> for </w:t>
      </w:r>
      <w:r>
        <w:rPr>
          <w:rStyle w:val="Strong"/>
          <w:rFonts w:ascii="Georgia" w:eastAsia="SimSun" w:hAnsi="Georgia" w:cs="Georgia"/>
        </w:rPr>
        <w:t>investigating, extracting, and analyzing digital evidence</w:t>
      </w:r>
      <w:r>
        <w:rPr>
          <w:rFonts w:ascii="Georgia" w:eastAsia="SimSun" w:hAnsi="Georgia" w:cs="Georgia"/>
          <w:b w:val="0"/>
          <w:bCs w:val="0"/>
        </w:rPr>
        <w:t xml:space="preserve">, focusing on </w:t>
      </w:r>
      <w:r>
        <w:rPr>
          <w:rStyle w:val="Strong"/>
          <w:rFonts w:ascii="Georgia" w:eastAsia="SimSun" w:hAnsi="Georgia" w:cs="Georgia"/>
        </w:rPr>
        <w:t>cybercrime detection and incident</w:t>
      </w:r>
      <w:r>
        <w:rPr>
          <w:rStyle w:val="Strong"/>
          <w:rFonts w:ascii="Georgia" w:eastAsia="SimSun" w:hAnsi="Georgia" w:cs="Georgia"/>
        </w:rPr>
        <w:t>s.</w:t>
      </w:r>
      <w:r>
        <w:rPr>
          <w:rStyle w:val="Strong"/>
          <w:rFonts w:ascii="Georgia" w:eastAsia="SimSun" w:hAnsi="Georgia" w:cs="Georgia"/>
        </w:rPr>
        <w:t xml:space="preserve"> </w:t>
      </w:r>
    </w:p>
    <w:p w14:paraId="1568F2D4" w14:textId="77777777" w:rsidR="003C5669" w:rsidRDefault="00F04AE0">
      <w:pPr>
        <w:pStyle w:val="Heading3"/>
        <w:numPr>
          <w:ilvl w:val="0"/>
          <w:numId w:val="4"/>
        </w:numPr>
        <w:tabs>
          <w:tab w:val="left" w:pos="397"/>
        </w:tabs>
        <w:ind w:left="397" w:hanging="200"/>
      </w:pPr>
      <w:r>
        <w:rPr>
          <w:spacing w:val="-2"/>
        </w:rPr>
        <w:t>Static Eye</w:t>
      </w:r>
      <w:r>
        <w:rPr>
          <w:spacing w:val="-2"/>
        </w:rPr>
        <w:t>:</w:t>
      </w:r>
    </w:p>
    <w:p w14:paraId="1568F2D5" w14:textId="77777777" w:rsidR="003C5669" w:rsidRDefault="00F04AE0">
      <w:pPr>
        <w:pStyle w:val="Heading3"/>
        <w:tabs>
          <w:tab w:val="left" w:pos="397"/>
        </w:tabs>
        <w:ind w:left="0" w:firstLineChars="250" w:firstLine="500"/>
      </w:pPr>
      <w:bookmarkStart w:id="6" w:name="4._Secure_Coding_&amp;_Vulnerability_Mitigat"/>
      <w:bookmarkEnd w:id="6"/>
      <w:r>
        <w:rPr>
          <w:rFonts w:ascii="Georgia" w:eastAsia="SimSun" w:hAnsi="Georgia" w:cs="Georgia"/>
          <w:b w:val="0"/>
          <w:bCs w:val="0"/>
        </w:rPr>
        <w:t xml:space="preserve">A </w:t>
      </w:r>
      <w:r>
        <w:rPr>
          <w:rFonts w:ascii="Georgia" w:eastAsia="SimSun" w:hAnsi="Georgia" w:cs="Georgia"/>
          <w:b w:val="0"/>
          <w:bCs w:val="0"/>
        </w:rPr>
        <w:t xml:space="preserve">framework focused on </w:t>
      </w:r>
      <w:r>
        <w:rPr>
          <w:rStyle w:val="Strong"/>
          <w:rFonts w:ascii="Georgia" w:eastAsia="SimSun" w:hAnsi="Georgia" w:cs="Georgia"/>
        </w:rPr>
        <w:t>identifying vulnerabilities and enhancing security</w:t>
      </w:r>
      <w:r>
        <w:rPr>
          <w:rFonts w:ascii="Georgia" w:eastAsia="SimSun" w:hAnsi="Georgia" w:cs="Georgia"/>
          <w:b w:val="0"/>
          <w:bCs w:val="0"/>
        </w:rPr>
        <w:t xml:space="preserve"> through </w:t>
      </w:r>
      <w:r>
        <w:rPr>
          <w:rStyle w:val="Strong"/>
          <w:rFonts w:ascii="Georgia" w:eastAsia="SimSun" w:hAnsi="Georgia" w:cs="Georgia"/>
        </w:rPr>
        <w:t>ethical hacking techniques</w:t>
      </w:r>
      <w:r>
        <w:rPr>
          <w:rStyle w:val="Strong"/>
          <w:rFonts w:ascii="Georgia" w:eastAsia="SimSun" w:hAnsi="Georgia" w:cs="Georgia"/>
        </w:rPr>
        <w:t>.</w:t>
      </w:r>
    </w:p>
    <w:p w14:paraId="1568F2D6" w14:textId="77777777" w:rsidR="003C5669" w:rsidRDefault="00F04AE0">
      <w:pPr>
        <w:pStyle w:val="Heading3"/>
        <w:numPr>
          <w:ilvl w:val="0"/>
          <w:numId w:val="4"/>
        </w:numPr>
        <w:tabs>
          <w:tab w:val="left" w:pos="397"/>
        </w:tabs>
        <w:ind w:left="397" w:hanging="200"/>
      </w:pPr>
      <w:r>
        <w:rPr>
          <w:spacing w:val="-2"/>
        </w:rPr>
        <w:t>Trust_ IOT</w:t>
      </w:r>
      <w:r>
        <w:rPr>
          <w:spacing w:val="-2"/>
        </w:rPr>
        <w:t>:</w:t>
      </w:r>
    </w:p>
    <w:p w14:paraId="1568F2D7" w14:textId="77777777" w:rsidR="003C5669" w:rsidRDefault="00F04AE0">
      <w:pPr>
        <w:pStyle w:val="Heading3"/>
        <w:tabs>
          <w:tab w:val="left" w:pos="440"/>
        </w:tabs>
        <w:spacing w:before="0"/>
        <w:ind w:left="192" w:firstLineChars="150" w:firstLine="300"/>
        <w:rPr>
          <w:spacing w:val="-10"/>
        </w:rPr>
      </w:pPr>
      <w:bookmarkStart w:id="7" w:name="5._Capture_The_Flag_(CTF)_Challenges_&amp;_E"/>
      <w:bookmarkEnd w:id="7"/>
      <w:r>
        <w:rPr>
          <w:rFonts w:ascii="Georgia" w:eastAsia="SimSun" w:hAnsi="Georgia" w:cs="Georgia"/>
          <w:b w:val="0"/>
          <w:bCs w:val="0"/>
        </w:rPr>
        <w:t xml:space="preserve">IoT security with </w:t>
      </w:r>
      <w:r>
        <w:rPr>
          <w:rStyle w:val="Strong"/>
          <w:rFonts w:ascii="Georgia" w:eastAsia="SimSun" w:hAnsi="Georgia" w:cs="Georgia"/>
        </w:rPr>
        <w:t>robust authentication, encrypted data transmission, and continuous network monitoring</w:t>
      </w:r>
      <w:r>
        <w:rPr>
          <w:rFonts w:ascii="Georgia" w:eastAsia="SimSun" w:hAnsi="Georgia" w:cs="Georgia"/>
          <w:b w:val="0"/>
          <w:bCs w:val="0"/>
        </w:rPr>
        <w:t xml:space="preserve"> to prevent cyberattacks</w:t>
      </w:r>
      <w:r>
        <w:rPr>
          <w:rFonts w:ascii="Georgia" w:eastAsia="SimSun" w:hAnsi="Georgia" w:cs="Georgia"/>
          <w:b w:val="0"/>
          <w:bCs w:val="0"/>
        </w:rPr>
        <w:t>.</w:t>
      </w:r>
      <w:r>
        <w:rPr>
          <w:spacing w:val="-10"/>
        </w:rPr>
        <w:t xml:space="preserve"> </w:t>
      </w:r>
    </w:p>
    <w:p w14:paraId="1568F2D8" w14:textId="77777777" w:rsidR="003C5669" w:rsidRDefault="00F04AE0">
      <w:pPr>
        <w:spacing w:before="131"/>
        <w:ind w:left="197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568F2EB" wp14:editId="1568F2EC">
                <wp:simplePos x="0" y="0"/>
                <wp:positionH relativeFrom="page">
                  <wp:posOffset>304800</wp:posOffset>
                </wp:positionH>
                <wp:positionV relativeFrom="paragraph">
                  <wp:posOffset>276860</wp:posOffset>
                </wp:positionV>
                <wp:extent cx="6948170" cy="1270"/>
                <wp:effectExtent l="0" t="0" r="0" b="0"/>
                <wp:wrapTopAndBottom/>
                <wp:docPr id="11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8D35F" id="Graphic 9" o:spid="_x0000_s1026" style="position:absolute;margin-left:24pt;margin-top:21.8pt;width:547.1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mallCaps/>
          <w:color w:val="885DB7"/>
          <w:spacing w:val="-2"/>
          <w:w w:val="130"/>
          <w:sz w:val="24"/>
        </w:rPr>
        <w:t>Achievements &amp; Participations</w:t>
      </w:r>
    </w:p>
    <w:p w14:paraId="1568F2D9" w14:textId="77777777" w:rsidR="003C5669" w:rsidRDefault="00F04AE0">
      <w:pPr>
        <w:pStyle w:val="Heading3"/>
        <w:tabs>
          <w:tab w:val="left" w:pos="397"/>
        </w:tabs>
        <w:spacing w:before="127"/>
        <w:ind w:left="0" w:firstLineChars="150" w:firstLine="301"/>
      </w:pPr>
      <w:r>
        <w:t>1.Best Individual performer -</w:t>
      </w:r>
      <w:proofErr w:type="spellStart"/>
      <w:r>
        <w:rPr>
          <w:b w:val="0"/>
          <w:bCs w:val="0"/>
        </w:rPr>
        <w:t>Tezario</w:t>
      </w:r>
      <w:proofErr w:type="spellEnd"/>
      <w:r>
        <w:rPr>
          <w:b w:val="0"/>
          <w:bCs w:val="0"/>
        </w:rPr>
        <w:t xml:space="preserve"> Hackathon-2025.</w:t>
      </w:r>
    </w:p>
    <w:p w14:paraId="1568F2DA" w14:textId="77777777" w:rsidR="003C5669" w:rsidRDefault="00F04AE0">
      <w:pPr>
        <w:pStyle w:val="Heading3"/>
        <w:tabs>
          <w:tab w:val="left" w:pos="397"/>
        </w:tabs>
        <w:spacing w:before="127"/>
        <w:ind w:left="0" w:firstLineChars="150" w:firstLine="301"/>
        <w:rPr>
          <w:b w:val="0"/>
          <w:bCs w:val="0"/>
        </w:rPr>
      </w:pPr>
      <w:r>
        <w:t xml:space="preserve">2.Finalist - </w:t>
      </w:r>
      <w:proofErr w:type="spellStart"/>
      <w:r>
        <w:rPr>
          <w:b w:val="0"/>
          <w:bCs w:val="0"/>
        </w:rPr>
        <w:t>Uyir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RoadSafety</w:t>
      </w:r>
      <w:proofErr w:type="spellEnd"/>
      <w:r>
        <w:rPr>
          <w:b w:val="0"/>
          <w:bCs w:val="0"/>
        </w:rPr>
        <w:t xml:space="preserve"> Hackathon 2025.</w:t>
      </w:r>
    </w:p>
    <w:p w14:paraId="1568F2DB" w14:textId="77777777" w:rsidR="003C5669" w:rsidRDefault="00F04AE0">
      <w:pPr>
        <w:pStyle w:val="Heading3"/>
        <w:tabs>
          <w:tab w:val="left" w:pos="397"/>
        </w:tabs>
        <w:spacing w:before="127"/>
        <w:ind w:left="0" w:firstLineChars="150" w:firstLine="301"/>
      </w:pPr>
      <w:r>
        <w:t>3.1st prize</w:t>
      </w:r>
      <w:r>
        <w:rPr>
          <w:b w:val="0"/>
          <w:bCs w:val="0"/>
        </w:rPr>
        <w:t xml:space="preserve"> in </w:t>
      </w:r>
      <w:proofErr w:type="spellStart"/>
      <w:r>
        <w:rPr>
          <w:b w:val="0"/>
          <w:bCs w:val="0"/>
        </w:rPr>
        <w:t>PaperPresentation</w:t>
      </w:r>
      <w:proofErr w:type="spellEnd"/>
      <w:r>
        <w:rPr>
          <w:b w:val="0"/>
          <w:bCs w:val="0"/>
        </w:rPr>
        <w:t xml:space="preserve"> at </w:t>
      </w:r>
      <w:proofErr w:type="spellStart"/>
      <w:r>
        <w:rPr>
          <w:b w:val="0"/>
          <w:bCs w:val="0"/>
        </w:rPr>
        <w:t>Kongu</w:t>
      </w:r>
      <w:proofErr w:type="spellEnd"/>
      <w:r>
        <w:rPr>
          <w:b w:val="0"/>
          <w:bCs w:val="0"/>
        </w:rPr>
        <w:t xml:space="preserve"> Engineering College.</w:t>
      </w:r>
    </w:p>
    <w:p w14:paraId="1568F2DC" w14:textId="77777777" w:rsidR="003C5669" w:rsidRDefault="00F04AE0">
      <w:pPr>
        <w:pStyle w:val="Heading3"/>
        <w:tabs>
          <w:tab w:val="left" w:pos="397"/>
        </w:tabs>
        <w:spacing w:before="127"/>
        <w:ind w:left="0" w:firstLineChars="150" w:firstLine="301"/>
        <w:rPr>
          <w:b w:val="0"/>
          <w:bCs w:val="0"/>
        </w:rPr>
      </w:pPr>
      <w:r>
        <w:t>4.1</w:t>
      </w:r>
      <w:r>
        <w:rPr>
          <w:vertAlign w:val="superscript"/>
        </w:rPr>
        <w:t>st</w:t>
      </w:r>
      <w:r>
        <w:t xml:space="preserve"> prize</w:t>
      </w:r>
      <w:r>
        <w:rPr>
          <w:b w:val="0"/>
          <w:bCs w:val="0"/>
        </w:rPr>
        <w:t xml:space="preserve"> in </w:t>
      </w:r>
      <w:proofErr w:type="spellStart"/>
      <w:r>
        <w:rPr>
          <w:b w:val="0"/>
          <w:bCs w:val="0"/>
        </w:rPr>
        <w:t>PaperPresentation</w:t>
      </w:r>
      <w:proofErr w:type="spellEnd"/>
      <w:r>
        <w:rPr>
          <w:b w:val="0"/>
          <w:bCs w:val="0"/>
        </w:rPr>
        <w:t xml:space="preserve"> at PPG College.</w:t>
      </w:r>
    </w:p>
    <w:p w14:paraId="1568F2DD" w14:textId="77777777" w:rsidR="003C5669" w:rsidRDefault="00F04AE0">
      <w:pPr>
        <w:spacing w:before="103"/>
        <w:ind w:left="139"/>
        <w:rPr>
          <w:rFonts w:ascii="Cambria"/>
          <w:color w:val="885DB7"/>
          <w:spacing w:val="-2"/>
          <w:w w:val="120"/>
          <w:sz w:val="24"/>
        </w:rPr>
      </w:pPr>
      <w:r>
        <w:rPr>
          <w:rFonts w:ascii="Cambria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1568F2ED" wp14:editId="1568F2EE">
                <wp:simplePos x="0" y="0"/>
                <wp:positionH relativeFrom="page">
                  <wp:posOffset>304800</wp:posOffset>
                </wp:positionH>
                <wp:positionV relativeFrom="paragraph">
                  <wp:posOffset>248920</wp:posOffset>
                </wp:positionV>
                <wp:extent cx="694817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402FB" id="Graphic 10" o:spid="_x0000_s1026" style="position:absolute;margin-left:24pt;margin-top:19.6pt;width:547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" path="m,l6948043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color w:val="885DB7"/>
          <w:w w:val="120"/>
          <w:sz w:val="24"/>
        </w:rPr>
        <w:t>AREA</w:t>
      </w:r>
      <w:r>
        <w:rPr>
          <w:rFonts w:ascii="Cambria"/>
          <w:color w:val="885DB7"/>
          <w:spacing w:val="-6"/>
          <w:w w:val="120"/>
          <w:sz w:val="24"/>
        </w:rPr>
        <w:t xml:space="preserve"> </w:t>
      </w:r>
      <w:r>
        <w:rPr>
          <w:rFonts w:ascii="Cambria"/>
          <w:color w:val="885DB7"/>
          <w:w w:val="120"/>
          <w:sz w:val="24"/>
        </w:rPr>
        <w:t>OF</w:t>
      </w:r>
      <w:r>
        <w:rPr>
          <w:rFonts w:ascii="Cambria"/>
          <w:color w:val="885DB7"/>
          <w:spacing w:val="-1"/>
          <w:w w:val="120"/>
          <w:sz w:val="24"/>
        </w:rPr>
        <w:t xml:space="preserve"> </w:t>
      </w:r>
      <w:r>
        <w:rPr>
          <w:rFonts w:ascii="Cambria"/>
          <w:color w:val="885DB7"/>
          <w:spacing w:val="-2"/>
          <w:w w:val="120"/>
          <w:sz w:val="24"/>
        </w:rPr>
        <w:t>INTEREST</w:t>
      </w:r>
    </w:p>
    <w:p w14:paraId="1568F2DE" w14:textId="77777777" w:rsidR="003C5669" w:rsidRDefault="003C5669">
      <w:pPr>
        <w:spacing w:before="103"/>
        <w:rPr>
          <w:rFonts w:ascii="Cambria"/>
          <w:color w:val="885DB7"/>
          <w:spacing w:val="-2"/>
          <w:w w:val="120"/>
          <w:sz w:val="24"/>
        </w:rPr>
      </w:pPr>
    </w:p>
    <w:sectPr w:rsidR="003C5669">
      <w:footerReference w:type="default" r:id="rId10"/>
      <w:type w:val="continuous"/>
      <w:pgSz w:w="11950" w:h="16870"/>
      <w:pgMar w:top="540" w:right="141" w:bottom="560" w:left="283" w:header="0" w:footer="3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8F2F1" w14:textId="77777777" w:rsidR="003C5669" w:rsidRDefault="00F04AE0">
      <w:r>
        <w:separator/>
      </w:r>
    </w:p>
  </w:endnote>
  <w:endnote w:type="continuationSeparator" w:id="0">
    <w:p w14:paraId="1568F2F2" w14:textId="77777777" w:rsidR="003C5669" w:rsidRDefault="00F04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F2F3" w14:textId="77777777" w:rsidR="003C5669" w:rsidRDefault="00F04AE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568F2F4" wp14:editId="1568F2F5">
              <wp:simplePos x="0" y="0"/>
              <wp:positionH relativeFrom="page">
                <wp:posOffset>255270</wp:posOffset>
              </wp:positionH>
              <wp:positionV relativeFrom="page">
                <wp:posOffset>10275570</wp:posOffset>
              </wp:positionV>
              <wp:extent cx="1530985" cy="4006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985" cy="400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8F2FA" w14:textId="77777777" w:rsidR="003C5669" w:rsidRDefault="00F04AE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rFonts w:ascii="Segoe UI Symbol" w:hAnsi="Segoe UI Symbol"/>
                              <w:spacing w:val="-2"/>
                            </w:rPr>
                            <w:t>✔</w:t>
                          </w:r>
                          <w:r>
                            <w:rPr>
                              <w:spacing w:val="-2"/>
                            </w:rPr>
                            <w:t>Web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Application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F2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1pt;margin-top:809.1pt;width:120.55pt;height:31.5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" filled="f" stroked="f">
              <v:textbox inset="0,0,0,0">
                <w:txbxContent>
                  <w:p w14:paraId="1568F2FA" w14:textId="77777777" w:rsidR="003C5669" w:rsidRDefault="00F04AE0">
                    <w:pPr>
                      <w:pStyle w:val="BodyText"/>
                      <w:ind w:left="20"/>
                    </w:pPr>
                    <w:r>
                      <w:rPr>
                        <w:rFonts w:ascii="Segoe UI Symbol" w:hAnsi="Segoe UI Symbol"/>
                        <w:spacing w:val="-2"/>
                      </w:rPr>
                      <w:t>✔</w:t>
                    </w:r>
                    <w:r>
                      <w:rPr>
                        <w:spacing w:val="-2"/>
                      </w:rPr>
                      <w:t>Web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Application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Security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568F2F6" wp14:editId="1568F2F7">
              <wp:simplePos x="0" y="0"/>
              <wp:positionH relativeFrom="page">
                <wp:posOffset>1923415</wp:posOffset>
              </wp:positionH>
              <wp:positionV relativeFrom="page">
                <wp:posOffset>10276205</wp:posOffset>
              </wp:positionV>
              <wp:extent cx="1114425" cy="2540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442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8F2FB" w14:textId="77777777" w:rsidR="003C5669" w:rsidRDefault="00F04AE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rFonts w:ascii="Segoe UI Symbol" w:hAnsi="Segoe UI Symbol"/>
                              <w:spacing w:val="-2"/>
                            </w:rPr>
                            <w:t>✔</w:t>
                          </w:r>
                          <w:r>
                            <w:rPr>
                              <w:spacing w:val="-2"/>
                            </w:rPr>
                            <w:t>Security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8F2F6" id="Textbox 2" o:spid="_x0000_s1027" type="#_x0000_t202" style="position:absolute;margin-left:151.45pt;margin-top:809.15pt;width:87.75pt;height:20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" filled="f" stroked="f">
              <v:textbox inset="0,0,0,0">
                <w:txbxContent>
                  <w:p w14:paraId="1568F2FB" w14:textId="77777777" w:rsidR="003C5669" w:rsidRDefault="00F04AE0">
                    <w:pPr>
                      <w:pStyle w:val="BodyText"/>
                      <w:ind w:left="20"/>
                    </w:pPr>
                    <w:r>
                      <w:rPr>
                        <w:rFonts w:ascii="Segoe UI Symbol" w:hAnsi="Segoe UI Symbol"/>
                        <w:spacing w:val="-2"/>
                      </w:rPr>
                      <w:t>✔</w:t>
                    </w:r>
                    <w:r>
                      <w:rPr>
                        <w:spacing w:val="-2"/>
                      </w:rPr>
                      <w:t>Security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568F2F8" wp14:editId="1568F2F9">
              <wp:simplePos x="0" y="0"/>
              <wp:positionH relativeFrom="page">
                <wp:posOffset>3167380</wp:posOffset>
              </wp:positionH>
              <wp:positionV relativeFrom="page">
                <wp:posOffset>10266680</wp:posOffset>
              </wp:positionV>
              <wp:extent cx="3965575" cy="26352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55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68F2FC" w14:textId="77777777" w:rsidR="003C5669" w:rsidRDefault="00F04AE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rFonts w:ascii="Segoe UI Symbol" w:hAnsi="Segoe UI Symbol"/>
                            </w:rPr>
                            <w:t>✔</w:t>
                          </w:r>
                          <w:r>
                            <w:t>Penetration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Tester</w:t>
                          </w:r>
                          <w:r>
                            <w:rPr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rFonts w:ascii="Segoe UI Symbol" w:hAnsi="Segoe UI Symbol"/>
                            </w:rPr>
                            <w:t>✔</w:t>
                          </w:r>
                          <w:r>
                            <w:t>Security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Analyst</w:t>
                          </w:r>
                          <w:r>
                            <w:rPr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Segoe UI Symbol" w:hAnsi="Segoe UI Symbol"/>
                            </w:rPr>
                            <w:t>✔</w:t>
                          </w:r>
                          <w:r>
                            <w:t>Network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Security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8F2F8" id="Textbox 3" o:spid="_x0000_s1028" type="#_x0000_t202" style="position:absolute;margin-left:249.4pt;margin-top:808.4pt;width:312.25pt;height:20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" filled="f" stroked="f">
              <v:textbox inset="0,0,0,0">
                <w:txbxContent>
                  <w:p w14:paraId="1568F2FC" w14:textId="77777777" w:rsidR="003C5669" w:rsidRDefault="00F04AE0">
                    <w:pPr>
                      <w:pStyle w:val="BodyText"/>
                      <w:ind w:left="20"/>
                    </w:pPr>
                    <w:r>
                      <w:rPr>
                        <w:rFonts w:ascii="Segoe UI Symbol" w:hAnsi="Segoe UI Symbol"/>
                      </w:rPr>
                      <w:t>✔</w:t>
                    </w:r>
                    <w:r>
                      <w:t>Penetration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Tester</w:t>
                    </w:r>
                    <w:r>
                      <w:rPr>
                        <w:spacing w:val="78"/>
                      </w:rPr>
                      <w:t xml:space="preserve"> </w:t>
                    </w:r>
                    <w:r>
                      <w:rPr>
                        <w:rFonts w:ascii="Segoe UI Symbol" w:hAnsi="Segoe UI Symbol"/>
                      </w:rPr>
                      <w:t>✔</w:t>
                    </w:r>
                    <w:r>
                      <w:t>Security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Analyst</w:t>
                    </w:r>
                    <w:r>
                      <w:rPr>
                        <w:spacing w:val="77"/>
                      </w:rPr>
                      <w:t xml:space="preserve"> </w:t>
                    </w:r>
                    <w:r>
                      <w:rPr>
                        <w:rFonts w:ascii="Segoe UI Symbol" w:hAnsi="Segoe UI Symbol"/>
                      </w:rPr>
                      <w:t>✔</w:t>
                    </w:r>
                    <w:r>
                      <w:t>Network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Security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F2EF" w14:textId="77777777" w:rsidR="003C5669" w:rsidRDefault="00F04AE0">
      <w:r>
        <w:separator/>
      </w:r>
    </w:p>
  </w:footnote>
  <w:footnote w:type="continuationSeparator" w:id="0">
    <w:p w14:paraId="1568F2F0" w14:textId="77777777" w:rsidR="003C5669" w:rsidRDefault="00F04A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399" w:hanging="20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11" w:hanging="20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3" w:hanging="2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5" w:hanging="2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7" w:hanging="2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9" w:hanging="2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1" w:hanging="2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2" w:hanging="2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4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595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91" w:hanging="18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83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5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7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9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1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42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34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0053208E"/>
    <w:multiLevelType w:val="multilevel"/>
    <w:tmpl w:val="0053208E"/>
    <w:lvl w:ilvl="0">
      <w:numFmt w:val="bullet"/>
      <w:lvlText w:val=""/>
      <w:lvlJc w:val="left"/>
      <w:pPr>
        <w:ind w:left="730" w:hanging="231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>
      <w:numFmt w:val="bullet"/>
      <w:lvlText w:val="•"/>
      <w:lvlJc w:val="left"/>
      <w:pPr>
        <w:ind w:left="1817" w:hanging="23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95" w:hanging="2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1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9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7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4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2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numFmt w:val="bullet"/>
      <w:lvlText w:val="•"/>
      <w:lvlJc w:val="left"/>
      <w:pPr>
        <w:ind w:left="547" w:hanging="164"/>
      </w:pPr>
      <w:rPr>
        <w:rFonts w:ascii="Arial" w:eastAsia="Arial" w:hAnsi="Arial" w:cs="Arial" w:hint="default"/>
        <w:b w:val="0"/>
        <w:bCs w:val="0"/>
        <w:i/>
        <w:iCs/>
        <w:spacing w:val="0"/>
        <w:w w:val="132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37" w:hanging="16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5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3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1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9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7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4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2" w:hanging="164"/>
      </w:pPr>
      <w:rPr>
        <w:rFonts w:hint="default"/>
        <w:lang w:val="en-US" w:eastAsia="en-US" w:bidi="ar-SA"/>
      </w:rPr>
    </w:lvl>
  </w:abstractNum>
  <w:num w:numId="1" w16cid:durableId="1354839760">
    <w:abstractNumId w:val="2"/>
  </w:num>
  <w:num w:numId="2" w16cid:durableId="1025592588">
    <w:abstractNumId w:val="1"/>
  </w:num>
  <w:num w:numId="3" w16cid:durableId="332882973">
    <w:abstractNumId w:val="3"/>
  </w:num>
  <w:num w:numId="4" w16cid:durableId="42526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669"/>
    <w:rsid w:val="003C5669"/>
    <w:rsid w:val="007C1805"/>
    <w:rsid w:val="00F04AE0"/>
    <w:rsid w:val="11614390"/>
    <w:rsid w:val="1E9E77C7"/>
    <w:rsid w:val="25B53AED"/>
    <w:rsid w:val="40773F1A"/>
    <w:rsid w:val="40784C12"/>
    <w:rsid w:val="4ADB0F1C"/>
    <w:rsid w:val="640002EF"/>
    <w:rsid w:val="6C8E5ECF"/>
    <w:rsid w:val="6DCD4AB5"/>
    <w:rsid w:val="7C54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68F2B3"/>
  <w15:docId w15:val="{F38671B6-019E-41B9-BB0C-9C248C12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97"/>
      <w:outlineLvl w:val="0"/>
    </w:pPr>
    <w:rPr>
      <w:rFonts w:ascii="Cambria" w:eastAsia="Cambria" w:hAnsi="Cambria" w:cs="Cambria"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1"/>
      <w:ind w:left="197" w:hanging="2930"/>
      <w:outlineLvl w:val="1"/>
    </w:pPr>
  </w:style>
  <w:style w:type="paragraph" w:styleId="Heading3">
    <w:name w:val="heading 3"/>
    <w:basedOn w:val="Normal"/>
    <w:uiPriority w:val="1"/>
    <w:qFormat/>
    <w:pPr>
      <w:spacing w:before="131"/>
      <w:ind w:left="397" w:hanging="200"/>
      <w:outlineLvl w:val="2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</w:pPr>
    <w:rPr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87"/>
      <w:ind w:right="13"/>
      <w:jc w:val="center"/>
    </w:pPr>
    <w:rPr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97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biraj1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ibiraj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SIBIRAJ B</dc:creator>
  <cp:lastModifiedBy>Sibiraj B</cp:lastModifiedBy>
  <cp:revision>2</cp:revision>
  <dcterms:created xsi:type="dcterms:W3CDTF">2025-04-03T01:03:00Z</dcterms:created>
  <dcterms:modified xsi:type="dcterms:W3CDTF">2025-08-28T15:18:00Z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1033-12.2.0.21931</vt:lpwstr>
  </property>
  <property fmtid="{D5CDD505-2E9C-101B-9397-08002B2CF9AE}" pid="7" name="ICV">
    <vt:lpwstr>4572D8036C01479CBA00BF7D7959725A_13</vt:lpwstr>
  </property>
</Properties>
</file>